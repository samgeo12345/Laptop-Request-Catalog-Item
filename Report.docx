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9DEF9">
      <w:pPr>
        <w:pStyle w:val="2"/>
      </w:pPr>
      <w:r>
        <w:t xml:space="preserve">                                           Laptop Request Catalog Item</w:t>
      </w:r>
    </w:p>
    <w:p w14:paraId="29E0BA81">
      <w:pPr>
        <w:rPr>
          <w:rFonts w:hint="default"/>
          <w:b/>
          <w:bCs/>
          <w:sz w:val="24"/>
          <w:szCs w:val="24"/>
          <w:lang w:val="en-US"/>
        </w:rPr>
      </w:pPr>
      <w:r>
        <w:rPr>
          <w:rFonts w:hint="default"/>
          <w:b/>
          <w:bCs/>
          <w:sz w:val="24"/>
          <w:szCs w:val="24"/>
          <w:lang w:val="en-US"/>
        </w:rPr>
        <w:t>TEAM MEMBERS:</w:t>
      </w:r>
    </w:p>
    <w:p w14:paraId="69B76F23">
      <w:pPr>
        <w:rPr>
          <w:rFonts w:hint="default" w:ascii="Calibri" w:hAnsi="Calibri" w:cs="Calibri"/>
          <w:lang w:val="en-US"/>
        </w:rPr>
      </w:pPr>
      <w:r>
        <w:rPr>
          <w:rFonts w:hint="default" w:ascii="Calibri" w:hAnsi="Calibri" w:cs="Calibri"/>
        </w:rPr>
        <w:t>S</w:t>
      </w:r>
      <w:r>
        <w:rPr>
          <w:rFonts w:hint="default" w:ascii="Calibri" w:hAnsi="Calibri" w:cs="Calibri"/>
          <w:lang w:val="en-US"/>
        </w:rPr>
        <w:t>amuel</w:t>
      </w:r>
      <w:r>
        <w:rPr>
          <w:rFonts w:hint="default" w:ascii="Calibri" w:hAnsi="Calibri" w:cs="Calibri"/>
        </w:rPr>
        <w:t xml:space="preserve"> G</w:t>
      </w:r>
      <w:r>
        <w:rPr>
          <w:rFonts w:hint="default" w:ascii="Calibri" w:hAnsi="Calibri" w:cs="Calibri"/>
          <w:lang w:val="en-US"/>
        </w:rPr>
        <w:t>eorge</w:t>
      </w:r>
      <w:r>
        <w:rPr>
          <w:rFonts w:hint="default" w:ascii="Calibri" w:hAnsi="Calibri" w:cs="Calibri"/>
        </w:rPr>
        <w:t xml:space="preserve"> J</w:t>
      </w:r>
      <w:r>
        <w:rPr>
          <w:rFonts w:hint="default" w:ascii="Calibri" w:hAnsi="Calibri" w:cs="Calibri"/>
          <w:lang w:val="en-US"/>
        </w:rPr>
        <w:t xml:space="preserve"> </w:t>
      </w:r>
      <w:bookmarkStart w:id="0" w:name="_GoBack"/>
      <w:bookmarkEnd w:id="0"/>
      <w:r>
        <w:rPr>
          <w:rFonts w:hint="default" w:ascii="Calibri" w:hAnsi="Calibri" w:cs="Calibri"/>
          <w:lang w:val="en-US"/>
        </w:rPr>
        <w:t>(Leader)</w:t>
      </w:r>
    </w:p>
    <w:p w14:paraId="5E44C337">
      <w:pPr>
        <w:rPr>
          <w:rFonts w:hint="default" w:ascii="Calibri" w:hAnsi="Calibri" w:cs="Calibri"/>
          <w:lang w:val="en-US"/>
        </w:rPr>
      </w:pPr>
      <w:r>
        <w:rPr>
          <w:rFonts w:hint="default" w:ascii="Calibri" w:hAnsi="Calibri" w:cs="Calibri"/>
          <w:lang w:val="en-US"/>
        </w:rPr>
        <w:t>Prajith PV</w:t>
      </w:r>
    </w:p>
    <w:p w14:paraId="09349B2F">
      <w:pPr>
        <w:rPr>
          <w:rFonts w:hint="default" w:ascii="Calibri" w:hAnsi="Calibri" w:cs="Calibri"/>
          <w:lang w:val="en-US"/>
        </w:rPr>
      </w:pPr>
      <w:r>
        <w:rPr>
          <w:rFonts w:hint="default" w:ascii="Calibri" w:hAnsi="Calibri" w:cs="Calibri"/>
          <w:lang w:val="en-US"/>
        </w:rPr>
        <w:t>Jebin S</w:t>
      </w:r>
    </w:p>
    <w:p w14:paraId="2D2E1DED">
      <w:pPr>
        <w:rPr>
          <w:rFonts w:hint="default" w:ascii="Calibri" w:hAnsi="Calibri" w:cs="Calibri"/>
          <w:lang w:val="en-US"/>
        </w:rPr>
      </w:pPr>
      <w:r>
        <w:rPr>
          <w:rFonts w:hint="default" w:ascii="Calibri" w:hAnsi="Calibri" w:cs="Calibri"/>
          <w:lang w:val="en-US"/>
        </w:rPr>
        <w:t>Priya Dharshan M</w:t>
      </w:r>
    </w:p>
    <w:p w14:paraId="0DBE80AE">
      <w:pPr>
        <w:rPr>
          <w:rFonts w:hint="default" w:ascii="Calibri" w:hAnsi="Calibri" w:cs="Calibri"/>
          <w:lang w:val="en-US"/>
        </w:rPr>
      </w:pPr>
    </w:p>
    <w:p w14:paraId="03021CE7">
      <w:r>
        <w:t>Category: ServiceNow System Administrator</w:t>
      </w:r>
    </w:p>
    <w:p w14:paraId="6242D059">
      <w:r>
        <w:t>Platform: ServiceNow</w:t>
      </w:r>
    </w:p>
    <w:p w14:paraId="486EB8B0">
      <w:r>
        <w:t>Level: Intermediate</w:t>
      </w:r>
    </w:p>
    <w:p w14:paraId="532D74F2">
      <w:pPr>
        <w:pStyle w:val="3"/>
      </w:pPr>
      <w:r>
        <w:t>1. Problem Statement</w:t>
      </w:r>
    </w:p>
    <w:p w14:paraId="795EBD81"/>
    <w:p w14:paraId="0579B7BD">
      <w:r>
        <w:t>Employees in the organization need a quick and efficient way to request laptops for work. The current process is manual and prone to delays, with no dynamic form behavior to guide users or ensure accurate data collection. To solve this, a Service Catalog Item is created in ServiceNow that allows users to easily request laptops with dynamic fields, form validation, and automatic tracking of all changes for governance and deployment.</w:t>
      </w:r>
    </w:p>
    <w:p w14:paraId="672D8E0E">
      <w:pPr>
        <w:pStyle w:val="3"/>
      </w:pPr>
      <w:r>
        <w:t>2. Objectives</w:t>
      </w:r>
    </w:p>
    <w:p w14:paraId="22136DDB"/>
    <w:p w14:paraId="53DDE589">
      <w:r>
        <w:t>- Create a dynamic Service Catalog Item for laptop requests.</w:t>
      </w:r>
      <w:r>
        <w:br w:type="textWrapping"/>
      </w:r>
      <w:r>
        <w:t>- Apply UI Policies for conditional field visibility.</w:t>
      </w:r>
      <w:r>
        <w:br w:type="textWrapping"/>
      </w:r>
      <w:r>
        <w:t>- Add UI Actions for custom operations.</w:t>
      </w:r>
      <w:r>
        <w:br w:type="textWrapping"/>
      </w:r>
      <w:r>
        <w:t>- Export and import the update set between instances.</w:t>
      </w:r>
      <w:r>
        <w:br w:type="textWrapping"/>
      </w:r>
      <w:r>
        <w:t>- Test and validate the complete workflow.</w:t>
      </w:r>
    </w:p>
    <w:p w14:paraId="14A67316">
      <w:pPr>
        <w:pStyle w:val="3"/>
      </w:pPr>
      <w:r>
        <w:t>3. Tools and Technologies</w:t>
      </w:r>
    </w:p>
    <w:p w14:paraId="55885384"/>
    <w:p w14:paraId="2B792C7B">
      <w:r>
        <w:t>ServiceNow Platform</w:t>
      </w:r>
      <w:r>
        <w:br w:type="textWrapping"/>
      </w:r>
      <w:r>
        <w:t>Update Sets</w:t>
      </w:r>
      <w:r>
        <w:br w:type="textWrapping"/>
      </w:r>
      <w:r>
        <w:t>Catalog Items</w:t>
      </w:r>
      <w:r>
        <w:br w:type="textWrapping"/>
      </w:r>
      <w:r>
        <w:t>UI Policies</w:t>
      </w:r>
      <w:r>
        <w:br w:type="textWrapping"/>
      </w:r>
      <w:r>
        <w:t>UI Actions</w:t>
      </w:r>
      <w:r>
        <w:br w:type="textWrapping"/>
      </w:r>
      <w:r>
        <w:t>Instance Migration</w:t>
      </w:r>
      <w:r>
        <w:br w:type="textWrapping"/>
      </w:r>
      <w:r>
        <w:t>GitHub (for submission)</w:t>
      </w:r>
    </w:p>
    <w:p w14:paraId="11CC7D9B">
      <w:pPr>
        <w:pStyle w:val="3"/>
      </w:pPr>
      <w:r>
        <w:t>4. Steps Performed</w:t>
      </w:r>
    </w:p>
    <w:p w14:paraId="315D4451"/>
    <w:p w14:paraId="704F0BCC">
      <w:r>
        <w:t>1. Created an Update Set to track all changes.</w:t>
      </w:r>
      <w:r>
        <w:br w:type="textWrapping"/>
      </w:r>
      <w:r>
        <w:t>2. Designed the Laptop Request Catalog Item with form fields such as Employee Name, Department, Laptop Type, and Reason.</w:t>
      </w:r>
      <w:r>
        <w:br w:type="textWrapping"/>
      </w:r>
      <w:r>
        <w:t>3. Configured UI Policies to dynamically show or hide fields based on user choices.</w:t>
      </w:r>
      <w:r>
        <w:br w:type="textWrapping"/>
      </w:r>
      <w:r>
        <w:t>4. Added a UI Action to reset or submit the form.</w:t>
      </w:r>
      <w:r>
        <w:br w:type="textWrapping"/>
      </w:r>
      <w:r>
        <w:t>5. Exported the Update Set to XML format.</w:t>
      </w:r>
      <w:r>
        <w:br w:type="textWrapping"/>
      </w:r>
      <w:r>
        <w:t>6. Imported and tested the Update Set in another ServiceNow instance.</w:t>
      </w:r>
      <w:r>
        <w:br w:type="textWrapping"/>
      </w:r>
      <w:r>
        <w:t>7. Tested the workflow to ensure data submission and field behavior worked correctly.</w:t>
      </w:r>
    </w:p>
    <w:p w14:paraId="4027F399">
      <w:pPr>
        <w:pStyle w:val="3"/>
      </w:pPr>
      <w:r>
        <w:t>5. Results and Discussion</w:t>
      </w:r>
    </w:p>
    <w:p w14:paraId="355D4919"/>
    <w:p w14:paraId="765507C5">
      <w:r>
        <w:t>The developed Service Catalog Item successfully automates the process of laptop requests. Dynamic form rules make the interface simple and user-friendly. All changes are traceable using the update set, ensuring easy deployment to other environments.</w:t>
      </w:r>
    </w:p>
    <w:p w14:paraId="3BBFC3B7">
      <w:pPr>
        <w:pStyle w:val="3"/>
      </w:pPr>
      <w:r>
        <w:t>6. Conclusion</w:t>
      </w:r>
    </w:p>
    <w:p w14:paraId="7B081FE0"/>
    <w:p w14:paraId="74B0750D">
      <w:r>
        <w:t>The project achieves the objective of creating an efficient, interactive, and easily maintainable Laptop Request system within ServiceNow. It enhances the understanding of Service Catalogs, UI Policies, and Configuration Management.</w:t>
      </w:r>
    </w:p>
    <w:p w14:paraId="1F2C8278">
      <w:pPr>
        <w:pStyle w:val="3"/>
      </w:pPr>
      <w:r>
        <w:t>7. Screenshots</w:t>
      </w:r>
    </w:p>
    <w:p w14:paraId="66D2AD29"/>
    <w:p w14:paraId="44726022">
      <w:r>
        <w:t>Attach screenshots of:</w:t>
      </w:r>
      <w:r>
        <w:br w:type="textWrapping"/>
      </w:r>
      <w:r>
        <w:t>- Laptop Request Form</w:t>
      </w:r>
      <w:r>
        <w:br w:type="textWrapping"/>
      </w:r>
      <w:r>
        <w:t>- UI Policy setup</w:t>
      </w:r>
      <w:r>
        <w:br w:type="textWrapping"/>
      </w:r>
      <w:r>
        <w:t>- UI Action setup</w:t>
      </w:r>
      <w:r>
        <w:br w:type="textWrapping"/>
      </w:r>
      <w:r>
        <w:t>- Testing results</w:t>
      </w:r>
    </w:p>
    <w:p w14:paraId="2591A4A4">
      <w:pPr>
        <w:pStyle w:val="3"/>
      </w:pPr>
      <w:r>
        <w:t>8. Outcome</w:t>
      </w:r>
    </w:p>
    <w:p w14:paraId="457D0986"/>
    <w:p w14:paraId="520AB59B">
      <w:r>
        <w:t>This project demonstrates real-world ServiceNow configuration and administration skills — essential for roles like ServiceNow System Administrator and RPA Developer.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Condensed">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D315B8"/>
    <w:rsid w:val="17BCC727"/>
    <w:rsid w:val="19E561B3"/>
    <w:rsid w:val="4FEEF9CD"/>
    <w:rsid w:val="6DFAACBB"/>
    <w:rsid w:val="74D281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TotalTime>2</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samuel george</cp:lastModifiedBy>
  <dcterms:modified xsi:type="dcterms:W3CDTF">2025-11-02T14:27:23Z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47F8FD87B68B47C5A0FC5FD3F2CBFFA4_12</vt:lpwstr>
  </property>
</Properties>
</file>